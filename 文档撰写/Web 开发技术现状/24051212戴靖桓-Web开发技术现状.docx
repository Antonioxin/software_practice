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521EB">
      <w:pPr>
        <w:spacing w:after="360"/>
        <w:jc w:val="center"/>
      </w:pPr>
      <w:bookmarkStart w:id="0" w:name="_GoBack"/>
      <w:bookmarkEnd w:id="0"/>
      <w:r>
        <w:rPr>
          <w:rFonts w:ascii="Times New Roman" w:hAnsi="Times New Roman" w:eastAsia="黑体"/>
          <w:b/>
          <w:sz w:val="36"/>
        </w:rPr>
        <w:t>Web开发技术现状</w:t>
      </w:r>
    </w:p>
    <w:p w14:paraId="7CA5FD2E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随着这学期Web开发课程的深入,加上自己课后查了一些资料,我对目前Web开发技术的整体状况有了一些粗浅的认识。原来我们每天刷的网页、用的各种在线系统,背后都有一整套技术在支撑,而且这套技术还在不停地更新换代。下面我把了解到的情况和我自己的一些体会整理出来。</w:t>
      </w:r>
    </w:p>
    <w:p w14:paraId="43C009DB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一、前端:不只是"写网页"</w:t>
      </w:r>
    </w:p>
    <w:p w14:paraId="541DE782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没接触之前,我以为前端就是用HTML、CSS和JavaScript把页面做出来,像做一张漂亮的海报一样。学了之后才发现,这三样东西确实还是根基——HTML搭骨架,CSS负责外观,JavaScript管交互,但现在的前端早就不是"摆页面"了。像在线文档、网页版微信这种应用,功能复杂得跟装在电脑上的软件差不多,这背后的功臣就是前端框架。</w:t>
      </w:r>
    </w:p>
    <w:p w14:paraId="347E8B1F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目前用得最多的框架是React、Vue和Angular。老师说国内公司用Vue的多,因为它上手快、文档友好,而且作者是中国人;React则是全世界用得最广的,面试里问得也多。我自己的感觉是,这两个框架虽然写法不太一样,但核心思想差不多,都是"数据变了页面自动变",学会其中一个,另一个看起来就没那么陌生了。另外现在很多项目还在用TypeScript,它相当于给JavaScript加了类型检查,我在课程作业里试过一次,一开始觉得类型声明很啰嗦,但改代码时它真的能提前报出好几处错误,慢慢就体会到好处了。</w:t>
      </w:r>
    </w:p>
    <w:p w14:paraId="317D1134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二、后端:可以选的语言很多</w:t>
      </w:r>
    </w:p>
    <w:p w14:paraId="2AB2ACC1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后端就是在服务器上干活的代码,比如校验密码、存数据库。跟前端几乎一家独大不同,后端用什么语言的都有。据我查到的资料,Java在国内岗位最多,配套的Spring框架特别成熟,大厂和银行的系统基本都用它;Python语法简单,写起来快,在创业公司和AI相关的项目里很常见;JavaScript靠Node.js也能写后端,好处是前后端一种语言通吃,不过我在实验里试过用Node.js写接口,并发上来之后确实不如想象中省心;还有Go语言,听说性能好,云服务那边用得多,但我还没学,不敢乱说。</w:t>
      </w:r>
    </w:p>
    <w:p w14:paraId="36890267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我的一个体会是,语言其实不是最重要的。课程里我先学了Java后端,后来又看了一点Python的写法,发现增删改查、连数据库、返回JSON这些套路都是相通的,换个语言就像换个方言。真正难的是把数据库、接口设计这些道理弄明白。</w:t>
      </w:r>
    </w:p>
    <w:p w14:paraId="40697358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三、开发方式跟我预想的不一样</w:t>
      </w:r>
    </w:p>
    <w:p w14:paraId="4120E824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写课程作业之前,我以为开发就是打开编辑器闷头写代码。真正动手才发现,现在做项目是有一整套"规矩"的。比如代码要放在Git里管理,这样小组合作才不会互相覆盖;要用npm安装别人写好的现成库,很多功能根本不用自己造轮子;写完的代码要通过一些工具自动测试、自动发布到服务器上。刚开始配这些环境花了我整整一个晚上,各种报错,但配好之后确实方便,改完代码一提交,网站就自动更新了。</w:t>
      </w:r>
    </w:p>
    <w:p w14:paraId="19906314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老师课上还讲到现在流行"前后端分离",就是前端自己写页面,后端只提供数据接口,两边商量好数据格式就能各干各的。我们的小组作业就是这么分工的,我负责前端,另一个同学写接口,确实比凑在一起从头写到尾效率高,不过前提是接口文档得提前说清楚,不然联调的时候全是扯皮。</w:t>
      </w:r>
    </w:p>
    <w:p w14:paraId="4ACF3EC1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还有一点是现在基本都用云服务器,像阿里云、腾讯云,学生机一年也就一百来块钱,不用真的去买硬件。网站的图片可以放到CDN上加速,文件可以放在对象存储里,这些都是以前的学生享受不到的便利条件。</w:t>
      </w:r>
    </w:p>
    <w:p w14:paraId="21B93B9F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四、AI对开发的冲击</w:t>
      </w:r>
    </w:p>
    <w:p w14:paraId="501CC603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这一点我感触特别深。写作业卡住的时候,我把报错信息丢给AI,它经常能直接指出哪里错了,有时候还能生成一段基本能用的代码。听说现在公司里的工程师都在用Copilot、Cursor这类工具,先让AI写一版,自己再改。</w:t>
      </w:r>
    </w:p>
    <w:p w14:paraId="5B1AC2CF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但我也有过教训:有一次我直接复制了AI给的代码,没仔细看,结果里面有个逻辑跟我的需求根本不一样,调试了半天才发现问题就出在没看懂的那几行。所以我现在的做法是,AI给的代码必须逐行看懂才敢用,就当是逼自己再学一遍。我觉得AI更像一个不会累的助教,但要是基础不牢,连它写得对不对都判断不出来,那还是挺危险的。</w:t>
      </w:r>
    </w:p>
    <w:p w14:paraId="64DC68D2"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五、总结</w:t>
      </w:r>
    </w:p>
    <w:p w14:paraId="405125CF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通过这学期的学习和查资料,我最大的感受是:Web开发这个领域,表面上看新框架、新工具层出不穷,学不过来,实际上核心的东西这么多年一直没变——把数据安全、高效地送到用户面前。所以作为学生,我觉得还是应该先把HTML、CSS、JavaScript和数据库、计算机网络这些基础打扎实,再挑一个框架认真做一两个完整的小项目,比如我一直想做一个记录自己跑步数据的小网站。框架会过时,但基础和动手能力是自己的。另外,我打算这个假期把Git和Linux命令行好好练一练,再考虑要不要系统学一下TypeScript。虽然现在水平还很有限,很多技术也只是"听说过"而已,但至少对整个行业有了一张大致的地图,知道以后该往哪个方向努力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86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1748</Words>
  <Characters>1934</Characters>
  <Lines>0</Lines>
  <Paragraphs>0</Paragraphs>
  <TotalTime>8</TotalTime>
  <ScaleCrop>false</ScaleCrop>
  <LinksUpToDate>false</LinksUpToDate>
  <CharactersWithSpaces>1934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？</cp:lastModifiedBy>
  <dcterms:modified xsi:type="dcterms:W3CDTF">2026-09-08T03:15:43Z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EA40DE2585464E8D9E1BC43D14E00783_13</vt:lpwstr>
  </property>
</Properties>
</file>